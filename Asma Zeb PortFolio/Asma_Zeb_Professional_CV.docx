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DBC95">
      <w:pPr>
        <w:pStyle w:val="2"/>
        <w:jc w:val="center"/>
      </w:pPr>
      <w:r>
        <w:t>ASMA ZEB</w:t>
      </w:r>
    </w:p>
    <w:p w14:paraId="3846E997">
      <w:pPr>
        <w:jc w:val="center"/>
        <w:rPr>
          <w:rFonts w:hint="default"/>
          <w:lang w:val="en-US"/>
        </w:rPr>
      </w:pPr>
      <w:r>
        <w:t>Village Rashaki, District Mardan, KPK, Pakistan | Phone: +92 343 6188826 | Email: asmazeb568@gmail.com |</w:t>
      </w:r>
      <w:r>
        <w:rPr>
          <w:rFonts w:hint="default"/>
        </w:rPr>
        <w:t>https://www.linkedin.com/in/asma-zeb-3917302b0/?utm_source=share&amp;utm_campaign=share_via&amp;utm_content=profile&amp;utm_medium=android_app</w:t>
      </w:r>
      <w:r>
        <w:rPr>
          <w:rFonts w:hint="default"/>
          <w:lang w:val="en-US"/>
        </w:rPr>
        <w:t>|</w:t>
      </w:r>
      <w:r>
        <w:rPr>
          <w:rFonts w:hint="default" w:ascii="Arial" w:hAnsi="Arial" w:cs="Arial"/>
        </w:rPr>
        <w:t xml:space="preserve">GitHub: </w:t>
      </w:r>
      <w:r>
        <w:rPr>
          <w:rFonts w:hint="default" w:ascii="Arial" w:hAnsi="Arial"/>
        </w:rPr>
        <w:t>https://github.com/Asma-zeb</w:t>
      </w:r>
    </w:p>
    <w:p w14:paraId="4A3E1AA2">
      <w:pPr>
        <w:pStyle w:val="3"/>
      </w:pPr>
      <w:r>
        <w:t>CAREER OBJECTIVE</w:t>
      </w:r>
    </w:p>
    <w:p w14:paraId="3F2E776F">
      <w:r>
        <w:t>Computer Science student at Abdul Wali Khan University Mardan with strong skills in Python, Java, and C++. Experienced in software engineering, Artificial Intelligence, and cybersecurity, with participation in hackathons and coding competitions. Passionate about leveraging technology to solve real-world challenges.</w:t>
      </w:r>
    </w:p>
    <w:p w14:paraId="25F4B663">
      <w:pPr>
        <w:pStyle w:val="3"/>
      </w:pPr>
      <w:r>
        <w:t>EDUCATION</w:t>
      </w:r>
    </w:p>
    <w:p w14:paraId="7BFB828E">
      <w:r>
        <w:t>Bachelor of Computer Science</w:t>
      </w:r>
    </w:p>
    <w:p w14:paraId="6158D2AE">
      <w:r>
        <w:t>Abdul Wali Khan University Mardan</w:t>
      </w:r>
    </w:p>
    <w:p w14:paraId="267A9CA4">
      <w:r>
        <w:t>2023 – 2027 | GPA: 3.8 / 4.0</w:t>
      </w:r>
    </w:p>
    <w:p w14:paraId="4BA39DDE">
      <w:r>
        <w:t>Higher Secondary Education</w:t>
      </w:r>
    </w:p>
    <w:p w14:paraId="7B8FFB69">
      <w:r>
        <w:t>Jinnah College for Women, Peshawar</w:t>
      </w:r>
    </w:p>
    <w:p w14:paraId="08154119">
      <w:r>
        <w:t>2020 – 2022</w:t>
      </w:r>
    </w:p>
    <w:p w14:paraId="4BB52996">
      <w:pPr>
        <w:pStyle w:val="3"/>
      </w:pPr>
      <w:r>
        <w:t>TECHNICAL SKILLS</w:t>
      </w:r>
    </w:p>
    <w:p w14:paraId="71C1E17D">
      <w:r>
        <w:t>Programming: Python, C++, Java</w:t>
      </w:r>
    </w:p>
    <w:p w14:paraId="5DF112FE">
      <w:r>
        <w:t>Database: MySQL</w:t>
      </w:r>
    </w:p>
    <w:p w14:paraId="4619F450">
      <w:r>
        <w:t>AI &amp; Machine Learning: Machine Learning, Deep Learning, Artificial Intelligence</w:t>
      </w:r>
    </w:p>
    <w:p w14:paraId="25FE0867">
      <w:r>
        <w:t>Libraries &amp; Tools: Pandas, Matplotlib, TensorFlow, PyTorch, Scikit-learn, Seaborn</w:t>
      </w:r>
    </w:p>
    <w:p w14:paraId="218EF9C2">
      <w:r>
        <w:t>Automation: n8n, Agentic AI</w:t>
      </w:r>
    </w:p>
    <w:p w14:paraId="44A27FE2">
      <w:r>
        <w:t>Software Tools: MS Office (Excel, Access, Word, PowerPoint)</w:t>
      </w:r>
    </w:p>
    <w:p w14:paraId="179748B1">
      <w:pPr>
        <w:pStyle w:val="3"/>
      </w:pPr>
      <w:r>
        <w:t>ACADEMIC PROJECTS</w:t>
      </w:r>
    </w:p>
    <w:p w14:paraId="19471F6B">
      <w:pPr>
        <w:pStyle w:val="3"/>
      </w:pPr>
      <w:r>
        <w:t>WORK EXPERIENCE</w:t>
      </w:r>
    </w:p>
    <w:p w14:paraId="2048F93F">
      <w:r>
        <w:t>n8n for Agentic AI &amp; Automation (2025 – Present)</w:t>
      </w:r>
    </w:p>
    <w:p w14:paraId="32D26E1E">
      <w:r>
        <w:t>• Experienced in n8n automation and Agentic AI.</w:t>
      </w:r>
    </w:p>
    <w:p w14:paraId="3CE59690">
      <w:r>
        <w:t>• Designed workflows for intelligent automation and data integration.</w:t>
      </w:r>
    </w:p>
    <w:p w14:paraId="611ACC10">
      <w:r>
        <w:t>• Applied Machine Learning and Deep Learning models for optimization.</w:t>
      </w:r>
    </w:p>
    <w:p w14:paraId="7C0E1552">
      <w:r>
        <w:t>• Developed algorithmic solutions using C++.</w:t>
      </w:r>
    </w:p>
    <w:p w14:paraId="4575A490">
      <w:r>
        <w:t>• Managed databases using MySQL.</w:t>
      </w:r>
    </w:p>
    <w:p w14:paraId="054446CA">
      <w:r>
        <w:t>• Performed data analysis using Python and ML libraries.</w:t>
      </w:r>
    </w:p>
    <w:p w14:paraId="4C531B78"/>
    <w:p w14:paraId="781E35A4">
      <w:pPr>
        <w:pStyle w:val="3"/>
      </w:pPr>
      <w:r>
        <w:t>CERTIFICATIONS</w:t>
      </w:r>
    </w:p>
    <w:p w14:paraId="01A1419C"/>
    <w:p w14:paraId="0B70BE0B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/>
        </w:rPr>
      </w:pPr>
      <w:r>
        <w:rPr>
          <w:rStyle w:val="34"/>
          <w:rFonts w:hint="default" w:ascii="Arial" w:hAnsi="Arial" w:cs="Arial"/>
          <w:b w:val="0"/>
          <w:bCs w:val="0"/>
          <w:lang w:val="en-US"/>
        </w:rPr>
        <w:t>Amazon FBA Wholesale mystery practical course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District Youth Office Mardan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2024</w:t>
      </w:r>
    </w:p>
    <w:p w14:paraId="5C17CA6D">
      <w:pPr>
        <w:numPr>
          <w:ilvl w:val="0"/>
          <w:numId w:val="7"/>
        </w:numPr>
        <w:ind w:left="420" w:leftChars="0" w:hanging="420" w:firstLineChars="0"/>
        <w:rPr>
          <w:rStyle w:val="34"/>
          <w:rFonts w:hint="default" w:ascii="Arial" w:hAnsi="Arial" w:cs="Arial"/>
          <w:b w:val="0"/>
          <w:bCs w:val="0"/>
          <w:lang w:val="en-US"/>
        </w:rPr>
      </w:pPr>
      <w:r>
        <w:rPr>
          <w:rFonts w:hint="default"/>
          <w:lang w:val="en-US"/>
        </w:rPr>
        <w:t>The Future of AI:From Basics to Smart Agents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Technology &amp; Innovation Society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2025</w:t>
      </w:r>
    </w:p>
    <w:p w14:paraId="53F53ADD">
      <w:pPr>
        <w:numPr>
          <w:ilvl w:val="0"/>
          <w:numId w:val="7"/>
        </w:numPr>
        <w:ind w:left="420" w:leftChars="0" w:hanging="420" w:firstLineChars="0"/>
        <w:rPr>
          <w:rStyle w:val="34"/>
          <w:rFonts w:hint="default" w:ascii="Arial" w:hAnsi="Arial" w:cs="Arial"/>
          <w:b w:val="0"/>
          <w:bCs w:val="0"/>
          <w:lang w:val="en-US"/>
        </w:rPr>
      </w:pPr>
      <w:r>
        <w:rPr>
          <w:rStyle w:val="34"/>
          <w:rFonts w:hint="default" w:ascii="Arial" w:hAnsi="Arial" w:cs="Arial"/>
          <w:b w:val="0"/>
          <w:bCs w:val="0"/>
          <w:lang w:val="en-US"/>
        </w:rPr>
        <w:t>AI In Healthcacre:From Computer Science To Medical Technology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Technology &amp; Innovation Society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2025</w:t>
      </w:r>
    </w:p>
    <w:p w14:paraId="104B8563">
      <w:pPr>
        <w:numPr>
          <w:ilvl w:val="0"/>
          <w:numId w:val="7"/>
        </w:numPr>
        <w:ind w:left="420" w:leftChars="0" w:hanging="420" w:firstLineChars="0"/>
        <w:rPr>
          <w:rStyle w:val="34"/>
          <w:rFonts w:hint="default" w:ascii="Arial" w:hAnsi="Arial" w:cs="Arial"/>
          <w:b w:val="0"/>
          <w:bCs w:val="0"/>
          <w:lang w:val="en-US"/>
        </w:rPr>
      </w:pPr>
      <w:r>
        <w:rPr>
          <w:rStyle w:val="34"/>
          <w:rFonts w:hint="default" w:ascii="Arial" w:hAnsi="Arial" w:cs="Arial"/>
          <w:b w:val="0"/>
          <w:bCs w:val="0"/>
          <w:lang w:val="en-US"/>
        </w:rPr>
        <w:t>Canva Master Class:Complete Designing Course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Entrepreneurship Society AWKUM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2025</w:t>
      </w:r>
    </w:p>
    <w:p w14:paraId="66553DB4">
      <w:pPr>
        <w:numPr>
          <w:ilvl w:val="0"/>
          <w:numId w:val="7"/>
        </w:numPr>
        <w:ind w:left="420" w:leftChars="0" w:hanging="420" w:firstLineChars="0"/>
        <w:rPr>
          <w:rStyle w:val="34"/>
          <w:rFonts w:hint="default" w:ascii="Arial" w:hAnsi="Arial" w:cs="Arial"/>
          <w:b w:val="0"/>
          <w:bCs w:val="0"/>
          <w:lang w:val="en-US"/>
        </w:rPr>
      </w:pPr>
      <w:r>
        <w:rPr>
          <w:rStyle w:val="34"/>
          <w:rFonts w:hint="default" w:ascii="Arial" w:hAnsi="Arial" w:cs="Arial"/>
          <w:b w:val="0"/>
          <w:bCs w:val="0"/>
          <w:lang w:val="en-US"/>
        </w:rPr>
        <w:t>Github MasterClass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Technology &amp; Innovation Society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2025</w:t>
      </w:r>
    </w:p>
    <w:p w14:paraId="7666FE1F">
      <w:pPr>
        <w:numPr>
          <w:ilvl w:val="0"/>
          <w:numId w:val="7"/>
        </w:numPr>
        <w:ind w:left="420" w:leftChars="0" w:hanging="420" w:firstLineChars="0"/>
        <w:rPr>
          <w:rStyle w:val="34"/>
          <w:rFonts w:hint="default" w:ascii="Arial" w:hAnsi="Arial" w:cs="Arial"/>
          <w:b w:val="0"/>
          <w:bCs w:val="0"/>
          <w:lang w:val="en-US"/>
        </w:rPr>
      </w:pPr>
      <w:r>
        <w:rPr>
          <w:rStyle w:val="34"/>
          <w:rFonts w:hint="default" w:ascii="Arial" w:hAnsi="Arial" w:cs="Arial"/>
          <w:b w:val="0"/>
          <w:bCs w:val="0"/>
          <w:lang w:val="en-US"/>
        </w:rPr>
        <w:t>Web Hackathon of Bytesprit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Bits &amp;Bytes Society</w:t>
      </w:r>
      <w:r>
        <w:rPr>
          <w:rStyle w:val="34"/>
          <w:rFonts w:hint="default" w:ascii="Arial" w:hAnsi="Arial" w:cs="Arial"/>
          <w:b w:val="0"/>
          <w:bCs w:val="0"/>
        </w:rPr>
        <w:t>–</w:t>
      </w:r>
      <w:r>
        <w:rPr>
          <w:rStyle w:val="34"/>
          <w:rFonts w:hint="default" w:ascii="Arial" w:hAnsi="Arial" w:cs="Arial"/>
          <w:b w:val="0"/>
          <w:bCs w:val="0"/>
          <w:lang w:val="en-US"/>
        </w:rPr>
        <w:t>2025</w:t>
      </w:r>
    </w:p>
    <w:p w14:paraId="013E45DB">
      <w:pPr>
        <w:numPr>
          <w:ilvl w:val="0"/>
          <w:numId w:val="7"/>
        </w:numPr>
        <w:ind w:left="420" w:leftChars="0" w:hanging="420" w:firstLineChars="0"/>
        <w:rPr>
          <w:rStyle w:val="34"/>
          <w:rFonts w:hint="default" w:ascii="Arial" w:hAnsi="Arial" w:cs="Arial"/>
          <w:b w:val="0"/>
          <w:bCs w:val="0"/>
          <w:lang w:val="en-US"/>
        </w:rPr>
      </w:pPr>
      <w:r>
        <w:rPr>
          <w:rStyle w:val="34"/>
          <w:rFonts w:hint="default" w:ascii="Arial" w:hAnsi="Arial" w:cs="Arial"/>
          <w:b w:val="0"/>
          <w:bCs w:val="0"/>
          <w:lang w:val="en-US"/>
        </w:rPr>
        <w:t>Agent Factory Fundamentals:Building Digital Full-Time Equivalents (FTEs)</w:t>
      </w:r>
      <w:bookmarkStart w:id="0" w:name="_GoBack"/>
      <w:bookmarkEnd w:id="0"/>
    </w:p>
    <w:p w14:paraId="061987F9">
      <w:pPr>
        <w:rPr>
          <w:rStyle w:val="34"/>
          <w:rFonts w:hint="default" w:ascii="Arial" w:hAnsi="Arial" w:cs="Arial"/>
          <w:b w:val="0"/>
          <w:bCs w:val="0"/>
          <w:lang w:val="en-US"/>
        </w:rPr>
      </w:pPr>
    </w:p>
    <w:p w14:paraId="4C8E4C9D">
      <w:pPr>
        <w:pStyle w:val="3"/>
      </w:pPr>
      <w:r>
        <w:t>SOFT SKILLS</w:t>
      </w:r>
    </w:p>
    <w:p w14:paraId="3E6AABF9">
      <w:r>
        <w:t>Management Skills | Public Relations | Teamwork | Time Management | Leadership | Effective Communication | Critical Thinking</w:t>
      </w:r>
    </w:p>
    <w:p w14:paraId="219DEE70">
      <w:pPr>
        <w:pStyle w:val="3"/>
      </w:pPr>
      <w:r>
        <w:t>LANGUAGES</w:t>
      </w:r>
    </w:p>
    <w:p w14:paraId="6442208E">
      <w:r>
        <w:t>English – Fluent</w:t>
      </w:r>
    </w:p>
    <w:p w14:paraId="499ECEAD">
      <w:r>
        <w:t>Urdu – Fluent</w:t>
      </w:r>
    </w:p>
    <w:p w14:paraId="7D048779">
      <w:r>
        <w:t>Pashto – Fluent</w:t>
      </w:r>
    </w:p>
    <w:p w14:paraId="56B994ED">
      <w:pPr>
        <w:pStyle w:val="3"/>
      </w:pPr>
      <w:r>
        <w:t>REFERENCES</w:t>
      </w:r>
    </w:p>
    <w:p w14:paraId="60568EB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Dr. Nadeem Iqbal (IEEE Senior Member) </w:t>
      </w:r>
    </w:p>
    <w:p w14:paraId="2379263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Postdoc (University of Leeds, UK) </w:t>
      </w:r>
    </w:p>
    <w:p w14:paraId="2779922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Fulbright Scholar (University of St. John’s , New York) </w:t>
      </w:r>
    </w:p>
    <w:p w14:paraId="3E83146B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PhD (KAIST University Korea) </w:t>
      </w:r>
    </w:p>
    <w:p w14:paraId="3CFB08A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Head of Department, </w:t>
      </w:r>
    </w:p>
    <w:p w14:paraId="5BD9147E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Department of Computer Science, </w:t>
      </w:r>
    </w:p>
    <w:p w14:paraId="5AEEEC49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Abdul Wali Khan University Mardan </w:t>
      </w:r>
    </w:p>
    <w:p w14:paraId="0E2B9B5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Email address: </w:t>
      </w:r>
      <w:r>
        <w:rPr>
          <w:rFonts w:hint="default" w:ascii="Arial" w:hAnsi="Arial" w:eastAsia="SimSun" w:cs="Arial"/>
          <w:color w:val="0000FF"/>
          <w:kern w:val="0"/>
          <w:sz w:val="24"/>
          <w:szCs w:val="24"/>
          <w:lang w:val="en-US" w:eastAsia="zh-CN" w:bidi="ar"/>
        </w:rPr>
        <w:t>nikhan</w:t>
      </w:r>
      <w:r>
        <w:rPr>
          <w:rFonts w:hint="default" w:ascii="Arial" w:hAnsi="Arial" w:eastAsia="SimSun" w:cs="Arial"/>
          <w:color w:val="0000FF"/>
          <w:kern w:val="0"/>
          <w:sz w:val="22"/>
          <w:szCs w:val="22"/>
          <w:lang w:val="en-US" w:eastAsia="zh-CN" w:bidi="ar"/>
        </w:rPr>
        <w:t xml:space="preserve">@awkum.edu.pk </w:t>
      </w:r>
    </w:p>
    <w:p w14:paraId="4FE3F298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Email address: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instrText xml:space="preserve"> HYPERLINK "mailto:chairmancs@awkum.edu.p" </w:instrTex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20"/>
          <w:rFonts w:hint="default" w:ascii="Arial" w:hAnsi="Arial" w:eastAsia="SimSun" w:cs="Arial"/>
          <w:kern w:val="0"/>
          <w:sz w:val="22"/>
          <w:szCs w:val="22"/>
          <w:lang w:val="en-US" w:eastAsia="zh-CN" w:bidi="ar"/>
        </w:rPr>
        <w:t>chairmancs@awkum.edu.p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fldChar w:fldCharType="end"/>
      </w:r>
    </w:p>
    <w:p w14:paraId="011A41E5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7799DC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Dr. Hashim Ali </w:t>
      </w:r>
    </w:p>
    <w:p w14:paraId="524FB7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Assistant Professor, </w:t>
      </w:r>
    </w:p>
    <w:p w14:paraId="39E4E5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Department ofComputer Science </w:t>
      </w:r>
    </w:p>
    <w:p w14:paraId="298C68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Abdul Wali Khan University Mardan </w:t>
      </w:r>
    </w:p>
    <w:p w14:paraId="6110D8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Email: hashimali@awkum.edu.pk </w:t>
      </w:r>
    </w:p>
    <w:p w14:paraId="2D97440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D9A567"/>
    <w:multiLevelType w:val="singleLevel"/>
    <w:tmpl w:val="00D9A5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5A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sohaib khattak</cp:lastModifiedBy>
  <dcterms:modified xsi:type="dcterms:W3CDTF">2026-02-26T05:11:37Z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1A4E29EA232E4A04A252D5D2976BBA2B_12</vt:lpwstr>
  </property>
</Properties>
</file>